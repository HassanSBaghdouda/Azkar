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B24F0">
      <w:pPr>
        <w:pStyle w:val="2"/>
        <w:jc w:val="right"/>
      </w:pPr>
      <w:r>
        <w:rPr>
          <w:rFonts w:cstheme="majorHAnsi"/>
          <w:rtl/>
        </w:rPr>
        <w:t>تقرير مشروع تطبيق الأذكار</w:t>
      </w:r>
    </w:p>
    <w:p w14:paraId="729D079F">
      <w:pPr>
        <w:jc w:val="right"/>
      </w:pPr>
    </w:p>
    <w:p w14:paraId="7039E9E7">
      <w:pPr>
        <w:pStyle w:val="3"/>
        <w:jc w:val="right"/>
      </w:pPr>
      <w:r>
        <w:t>1-</w:t>
      </w:r>
      <w:r>
        <w:rPr>
          <w:rFonts w:cstheme="majorHAnsi"/>
          <w:rtl/>
        </w:rPr>
        <w:t xml:space="preserve"> فكرة المشروع</w:t>
      </w:r>
    </w:p>
    <w:p w14:paraId="39314531">
      <w:pPr>
        <w:jc w:val="right"/>
      </w:pPr>
      <w:r>
        <w:rPr>
          <w:rFonts w:cstheme="minorHAnsi"/>
          <w:rtl/>
        </w:rPr>
        <w:t xml:space="preserve">تطبيق الأذكار هو تطبيق موبايل تم تطويره باستخدام </w:t>
      </w:r>
      <w:r>
        <w:t>Flutter</w:t>
      </w:r>
      <w:r>
        <w:rPr>
          <w:rFonts w:cstheme="minorHAnsi"/>
          <w:rtl/>
        </w:rPr>
        <w:t>، ويهدف إلى مساعدة المستخدمين على قراءة أذكار الصباح والمساء بسهولة من خلال واجهة بسيطة وتصميم جذاب</w:t>
      </w:r>
      <w:r>
        <w:t>.</w:t>
      </w:r>
    </w:p>
    <w:p w14:paraId="399AB500">
      <w:pPr>
        <w:pStyle w:val="3"/>
        <w:jc w:val="right"/>
      </w:pPr>
      <w:r>
        <w:t>2-</w:t>
      </w:r>
      <w:r>
        <w:rPr>
          <w:rFonts w:cstheme="majorHAnsi"/>
          <w:rtl/>
        </w:rPr>
        <w:t xml:space="preserve"> طريقة استخدام التطبيق</w:t>
      </w:r>
    </w:p>
    <w:p w14:paraId="6D788787">
      <w:pPr>
        <w:jc w:val="right"/>
      </w:pPr>
      <w:r>
        <w:rPr>
          <w:rFonts w:cstheme="minorHAnsi"/>
          <w:rtl/>
        </w:rPr>
        <w:t>عند فتح التطبيق تظهر الصفحة الرئيسية وبها زرين</w:t>
      </w:r>
      <w:r>
        <w:t>:</w:t>
      </w:r>
      <w:r>
        <w:br w:type="textWrapping"/>
      </w:r>
      <w:r>
        <w:t>•</w:t>
      </w:r>
      <w:r>
        <w:rPr>
          <w:rFonts w:cstheme="minorHAnsi"/>
          <w:rtl/>
        </w:rPr>
        <w:t xml:space="preserve"> زر أذكار الصباح</w:t>
      </w:r>
      <w:r>
        <w:br w:type="textWrapping"/>
      </w:r>
      <w:r>
        <w:t>•</w:t>
      </w:r>
      <w:r>
        <w:rPr>
          <w:rFonts w:cstheme="minorHAnsi"/>
          <w:rtl/>
        </w:rPr>
        <w:t xml:space="preserve"> زر أذكار المساء</w:t>
      </w:r>
      <w:r>
        <w:br w:type="textWrapping"/>
      </w:r>
      <w:r>
        <w:br w:type="textWrapping"/>
      </w:r>
      <w:r>
        <w:rPr>
          <w:rFonts w:cstheme="minorHAnsi"/>
          <w:rtl/>
        </w:rPr>
        <w:t>يقوم المستخدم بالضغط على الزر المناسب ليتم الانتقال إلى صفحة تحتوي على الأذكار الخاصة بالفترة المختارة</w:t>
      </w:r>
      <w:r>
        <w:t>.</w:t>
      </w:r>
    </w:p>
    <w:p w14:paraId="10790903">
      <w:pPr>
        <w:pStyle w:val="3"/>
        <w:jc w:val="right"/>
      </w:pPr>
      <w:r>
        <w:t>3-</w:t>
      </w:r>
      <w:r>
        <w:rPr>
          <w:rFonts w:cstheme="majorHAnsi"/>
          <w:rtl/>
        </w:rPr>
        <w:t xml:space="preserve"> واجهات التطبيق</w:t>
      </w:r>
    </w:p>
    <w:p w14:paraId="3304AAF5">
      <w:pPr>
        <w:jc w:val="right"/>
      </w:pPr>
      <w:r>
        <w:t>1)</w:t>
      </w:r>
      <w:r>
        <w:rPr>
          <w:rFonts w:cstheme="minorHAnsi"/>
          <w:rtl/>
        </w:rPr>
        <w:t xml:space="preserve"> الواجهة الرئيسية</w:t>
      </w:r>
      <w:r>
        <w:t>:</w:t>
      </w:r>
      <w:r>
        <w:br w:type="textWrapping"/>
      </w:r>
      <w:r>
        <w:t>-</w:t>
      </w:r>
      <w:r>
        <w:rPr>
          <w:rFonts w:cstheme="minorHAnsi"/>
          <w:rtl/>
        </w:rPr>
        <w:t xml:space="preserve"> تحتوي على عنوان التطبيق</w:t>
      </w:r>
      <w:r>
        <w:br w:type="textWrapping"/>
      </w:r>
      <w:r>
        <w:t>-</w:t>
      </w:r>
      <w:r>
        <w:rPr>
          <w:rFonts w:cstheme="minorHAnsi"/>
          <w:rtl/>
        </w:rPr>
        <w:t xml:space="preserve"> زر أذكار الصباح</w:t>
      </w:r>
      <w:r>
        <w:br w:type="textWrapping"/>
      </w:r>
      <w:r>
        <w:t>-</w:t>
      </w:r>
      <w:r>
        <w:rPr>
          <w:rFonts w:cstheme="minorHAnsi"/>
          <w:rtl/>
        </w:rPr>
        <w:t xml:space="preserve"> زر أذكار المساء</w:t>
      </w:r>
      <w:r>
        <w:br w:type="textWrapping"/>
      </w:r>
      <w:r>
        <w:br w:type="textWrapping"/>
      </w:r>
      <w:r>
        <w:t>2)</w:t>
      </w:r>
      <w:r>
        <w:rPr>
          <w:rFonts w:cstheme="minorHAnsi"/>
          <w:rtl/>
        </w:rPr>
        <w:t xml:space="preserve"> واجهة الأذكار</w:t>
      </w:r>
      <w:r>
        <w:t>:</w:t>
      </w:r>
      <w:r>
        <w:br w:type="textWrapping"/>
      </w:r>
      <w:r>
        <w:t>-</w:t>
      </w:r>
      <w:r>
        <w:rPr>
          <w:rFonts w:cstheme="minorHAnsi"/>
          <w:rtl/>
        </w:rPr>
        <w:t xml:space="preserve"> يظهر عنوان الصفحة </w:t>
      </w:r>
      <w:r>
        <w:t>(</w:t>
      </w:r>
      <w:r>
        <w:rPr>
          <w:rFonts w:cstheme="minorHAnsi"/>
          <w:rtl/>
        </w:rPr>
        <w:t>صباح أو مساء</w:t>
      </w:r>
      <w:r>
        <w:t>)</w:t>
      </w:r>
      <w:r>
        <w:br w:type="textWrapping"/>
      </w:r>
      <w:r>
        <w:t>-</w:t>
      </w:r>
      <w:r>
        <w:rPr>
          <w:rFonts w:cstheme="minorHAnsi"/>
          <w:rtl/>
        </w:rPr>
        <w:t xml:space="preserve"> عرض الأذكار في شكل بطاقات </w:t>
      </w:r>
      <w:r>
        <w:t>(Cards)</w:t>
      </w:r>
      <w:r>
        <w:rPr>
          <w:rFonts w:cstheme="minorHAnsi"/>
          <w:rtl/>
        </w:rPr>
        <w:t xml:space="preserve"> لتسهيل القراءة</w:t>
      </w:r>
    </w:p>
    <w:p w14:paraId="2E185119">
      <w:pPr>
        <w:pStyle w:val="3"/>
        <w:jc w:val="right"/>
      </w:pPr>
      <w:r>
        <w:t>4-</w:t>
      </w:r>
      <w:r>
        <w:rPr>
          <w:rFonts w:cstheme="majorHAnsi"/>
          <w:rtl/>
        </w:rPr>
        <w:t xml:space="preserve"> أهم الخصائص والوظائف</w:t>
      </w:r>
    </w:p>
    <w:p w14:paraId="6E6FBF9F">
      <w:pPr>
        <w:jc w:val="right"/>
        <w:rPr>
          <w:rFonts w:cstheme="minorHAnsi"/>
          <w:rtl/>
        </w:rPr>
      </w:pPr>
      <w:r>
        <w:t>•</w:t>
      </w:r>
      <w:r>
        <w:rPr>
          <w:rFonts w:cstheme="minorHAnsi"/>
          <w:rtl/>
        </w:rPr>
        <w:t xml:space="preserve"> تصميم بسيط وسهل الاستخدام</w:t>
      </w:r>
      <w:r>
        <w:br w:type="textWrapping"/>
      </w:r>
      <w:r>
        <w:t>•</w:t>
      </w:r>
      <w:r>
        <w:rPr>
          <w:rFonts w:cstheme="minorHAnsi"/>
          <w:rtl/>
        </w:rPr>
        <w:t xml:space="preserve"> التنقل السلس بين الصفحات</w:t>
      </w:r>
      <w:r>
        <w:br w:type="textWrapping"/>
      </w:r>
      <w:r>
        <w:t>•</w:t>
      </w:r>
      <w:r>
        <w:rPr>
          <w:rFonts w:cstheme="minorHAnsi"/>
          <w:rtl/>
        </w:rPr>
        <w:t xml:space="preserve"> إعادة استخدام نفس صفحة الأذكار للصباح والمساء</w:t>
      </w:r>
      <w:r>
        <w:br w:type="textWrapping"/>
      </w:r>
      <w:bookmarkStart w:id="0" w:name="_GoBack"/>
      <w:bookmarkEnd w:id="0"/>
      <w:r>
        <w:t>•</w:t>
      </w:r>
      <w:r>
        <w:rPr>
          <w:rFonts w:cstheme="minorHAnsi"/>
          <w:rtl/>
        </w:rPr>
        <w:t xml:space="preserve"> واجهة جذابة باستخدام الألوان والتدرج اللوني</w:t>
      </w:r>
      <w:r>
        <w:br w:type="textWrapping"/>
      </w:r>
      <w:r>
        <w:t>•</w:t>
      </w:r>
      <w:r>
        <w:rPr>
          <w:rFonts w:cstheme="minorHAnsi"/>
          <w:rtl/>
        </w:rPr>
        <w:t xml:space="preserve"> قابل للتطوير وإضافة أذكار جديدة أو خصائص إضافية</w:t>
      </w:r>
    </w:p>
    <w:p w14:paraId="619C105D">
      <w:pPr>
        <w:pStyle w:val="3"/>
        <w:numPr>
          <w:ilvl w:val="0"/>
          <w:numId w:val="7"/>
        </w:numPr>
        <w:jc w:val="right"/>
      </w:pPr>
      <w:r>
        <w:rPr>
          <w:rFonts w:hint="cs" w:cs="Times New Roman"/>
          <w:rtl/>
          <w:cs/>
          <w:lang w:bidi="ar-SA"/>
        </w:rPr>
        <w:t>أسماء</w:t>
      </w:r>
      <w:r>
        <w:rPr>
          <w:rFonts w:hint="default"/>
          <w:rtl/>
        </w:rPr>
        <w:t xml:space="preserve"> </w:t>
      </w:r>
      <w:r>
        <w:rPr>
          <w:rFonts w:hint="cs" w:cs="Times New Roman"/>
          <w:rtl/>
          <w:cs/>
          <w:lang w:bidi="ar-SA"/>
        </w:rPr>
        <w:t>أعضاء</w:t>
      </w:r>
      <w:r>
        <w:rPr>
          <w:rFonts w:hint="default"/>
          <w:rtl/>
        </w:rPr>
        <w:t xml:space="preserve"> </w:t>
      </w:r>
      <w:r>
        <w:rPr>
          <w:rFonts w:hint="cs" w:cs="Times New Roman"/>
          <w:rtl/>
          <w:cs/>
          <w:lang w:bidi="ar-SA"/>
        </w:rPr>
        <w:t>الفريق</w:t>
      </w:r>
    </w:p>
    <w:p w14:paraId="08D77411">
      <w:pPr>
        <w:jc w:val="right"/>
        <w:rPr>
          <w:rFonts w:hint="default" w:cs="Times New Roman"/>
          <w:lang w:val="en-US" w:bidi="ar-EG"/>
        </w:rPr>
      </w:pPr>
      <w:r>
        <w:rPr>
          <w:rFonts w:hint="cs" w:cs="Times New Roman"/>
          <w:rtl/>
          <w:cs w:val="0"/>
          <w:lang w:val="en-US" w:bidi="ar-EG"/>
        </w:rPr>
        <w:t>-مريم صلاح عبدالعزيز بغدودة</w:t>
      </w:r>
    </w:p>
    <w:p w14:paraId="165E4C96">
      <w:pPr>
        <w:jc w:val="right"/>
        <w:rPr>
          <w:rFonts w:hint="default" w:cs="Times New Roman"/>
          <w:rtl/>
          <w:lang w:val="en-US" w:bidi="ar-EG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1800D13"/>
    <w:multiLevelType w:val="singleLevel"/>
    <w:tmpl w:val="51800D13"/>
    <w:lvl w:ilvl="0" w:tentative="0">
      <w:start w:val="5"/>
      <w:numFmt w:val="decimal"/>
      <w:suff w:val="space"/>
      <w:lvlText w:val="%1-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29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hassa</cp:lastModifiedBy>
  <dcterms:modified xsi:type="dcterms:W3CDTF">2025-12-18T19:46:06Z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13FFA062C9CE40A88F13056921AE318D_12</vt:lpwstr>
  </property>
</Properties>
</file>